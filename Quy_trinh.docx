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E319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QUY TRÌNH XÂY DỰNG ỨNG DỤNG RUBIK 3D BẰNG UNITY VÀ TÍCH HỢP VÀO FLUTTER</w:t>
      </w:r>
    </w:p>
    <w:p w14:paraId="4BE14855">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Tổng quan</w:t>
      </w:r>
    </w:p>
    <w:p w14:paraId="613C6C2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Unity được sử dụng để xây dựng toàn bộ phần Rubik 3D, bao gồm mô hình Rubik, thao tác xoay các mặt, quản lý trạng thái của khối Rubik, chức năng xáo trộn và thuật toán giải Rubik. Flutter được sử dụng để xây dựng phần giao diện của ứng dụng Android</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Hai môi trường được kết nối với nhau thông qua thư viện flutter_unity_widget_2</w:t>
      </w:r>
    </w:p>
    <w:p w14:paraId="218321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M</w:t>
      </w:r>
      <w:r>
        <w:rPr>
          <w:rFonts w:hint="default" w:ascii="Times New Roman" w:hAnsi="Times New Roman" w:cs="Times New Roman"/>
          <w:sz w:val="24"/>
          <w:szCs w:val="24"/>
        </w:rPr>
        <w:t>ôi trường sử dụng gồm Unity 6000.6.2f1, Flutter 3.47.x, Dart 3.13.x, Android Studio, Android SDK, JDK 17 và Android NDK tương thích với Unity</w:t>
      </w:r>
      <w:r>
        <w:rPr>
          <w:rFonts w:hint="default" w:ascii="Times New Roman" w:hAnsi="Times New Roman" w:cs="Times New Roman"/>
          <w:sz w:val="24"/>
          <w:szCs w:val="24"/>
          <w:lang w:val="vi-VN"/>
        </w:rPr>
        <w:t>.</w:t>
      </w:r>
    </w:p>
    <w:p w14:paraId="3F3E8646">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Quy trình</w:t>
      </w:r>
    </w:p>
    <w:p w14:paraId="2DE25F0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T</w:t>
      </w:r>
      <w:r>
        <w:rPr>
          <w:rFonts w:hint="default" w:ascii="Times New Roman" w:hAnsi="Times New Roman" w:cs="Times New Roman"/>
          <w:sz w:val="24"/>
          <w:szCs w:val="24"/>
        </w:rPr>
        <w:t>hiết kế Rubik 3D → lập trình xoay → quản lý trạng thái → tích hợp solver → kiểm thử trong Unity → chuẩn bị Android → export Unity → tạo Flutter → tích hợp Unity vào Flutter → xây dựng giao diện → giao tiếp Flutter và Unity → build APK → kiểm thử thiết bị thật → tối ưu hiệu năng và dung lượng.</w:t>
      </w:r>
    </w:p>
    <w:p w14:paraId="339765DE">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Lưu ý</w:t>
      </w:r>
    </w:p>
    <w:p w14:paraId="12C316C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Unity phiên bản </w:t>
      </w:r>
      <w:r>
        <w:rPr>
          <w:rFonts w:hint="default" w:ascii="Times New Roman" w:hAnsi="Times New Roman" w:cs="Times New Roman"/>
          <w:sz w:val="24"/>
          <w:szCs w:val="24"/>
        </w:rPr>
        <w:t xml:space="preserve"> 6000.6.2f1</w:t>
      </w:r>
      <w:r>
        <w:rPr>
          <w:rFonts w:hint="default" w:ascii="Times New Roman" w:hAnsi="Times New Roman" w:cs="Times New Roman"/>
          <w:sz w:val="24"/>
          <w:szCs w:val="24"/>
          <w:lang w:val="vi-VN"/>
        </w:rPr>
        <w:t xml:space="preserve"> </w:t>
      </w:r>
      <w:r>
        <w:rPr>
          <w:rFonts w:hint="default" w:ascii="Times New Roman" w:hAnsi="Times New Roman" w:cs="Times New Roman"/>
          <w:b w:val="0"/>
          <w:bCs w:val="0"/>
          <w:sz w:val="24"/>
          <w:szCs w:val="24"/>
          <w:lang w:val="vi-VN"/>
        </w:rPr>
        <w:t>chỉ hỗ trợ trên thiết bị di động có kiến trúc ARM.</w:t>
      </w:r>
    </w:p>
    <w:p w14:paraId="267D4A8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Đảm bảm phiên bản SDK cả Unity và Android Studio cùng phiên bản.</w:t>
      </w:r>
    </w:p>
    <w:p w14:paraId="7BD62A23">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Chi tiết cái bước thiết kế</w:t>
      </w:r>
    </w:p>
    <w:p w14:paraId="51C1D56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Thiết kế Rubik 3D (3D Modeling &amp; Asset Creation)</w:t>
      </w:r>
    </w:p>
    <w:p w14:paraId="449215A8">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1: Tạo model 27 khối lập phương nhỏ (Cubies) trong Blender hoặc Maya với kích thước và góc bo (Bevel) chuẩn.</w:t>
      </w:r>
    </w:p>
    <w:p w14:paraId="0BDF7ADE">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Đánh dấu và trải UV Map cho các mặt của khối Rubik.</w:t>
      </w:r>
    </w:p>
    <w:p w14:paraId="0101B944">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Tạo Material và gán màu chuẩn (Trắng, Vàng, Cam, Đỏ, Xanh lá, Xanh dương) cho từng mặt.</w:t>
      </w:r>
    </w:p>
    <w:p w14:paraId="04E6C016">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Thiết lập hệ trục tọa độ Pivot Point của từng Cubie về chính tâm (0,0,0) của khối Rubik tổng.</w:t>
      </w:r>
    </w:p>
    <w:p w14:paraId="6ED3BF36">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Bước 5: Export mô hình sang định dạng .fbx hoặc .obj kèm Texture/Material.</w:t>
      </w:r>
    </w:p>
    <w:p w14:paraId="2AF6CE5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 Lập trình xoay (Core Rotation Mechanics)</w:t>
      </w:r>
    </w:p>
    <w:p w14:paraId="4FE73D31">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1: Import file .fbx vào Unity và thiết lập Hierarchy lưu trữ 27 Cubies.</w:t>
      </w:r>
    </w:p>
    <w:p w14:paraId="508BDC3E">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Xây dựng thuật toán Raycast (hoặc Touch Gesture) để xác định mặt Rubik và hướng vuốt của người dùng.</w:t>
      </w:r>
    </w:p>
    <w:p w14:paraId="0437992F">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Tạo Pivot GameObject trung gian tại tâm để gom nhóm 9 Cubies thuộc tầng/mặt được chọn.</w:t>
      </w:r>
    </w:p>
    <w:p w14:paraId="651BA9A4">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Lập trình xoay Pivot GameObject một góc 90 độ mượt mà bằng Quaternion.Slerp hoặc LeanTween/DOTween.</w:t>
      </w:r>
    </w:p>
    <w:p w14:paraId="1A42E4BB">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5: Unparent (nhả) 9 Cubies khỏi Pivot GameObject và cập nhật lại vị trí/góc xoay thế giới của từng Cubie.</w:t>
      </w:r>
    </w:p>
    <w:p w14:paraId="416602E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Quản lý trạng thái (State Management &amp; Logic)</w:t>
      </w:r>
    </w:p>
    <w:p w14:paraId="4B8E08E2">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1: Định nghĩa mô hình dữ liệu biểu diễn khối Rubik (Mảng 3D, Mảng 1D 54 mặt, hoặc String trạng thái).</w:t>
      </w:r>
    </w:p>
    <w:p w14:paraId="50C492EE">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Lập trình bộ quy đổi hành động xoay trên giao diện 3D thành ký hiệu chuẩn Singmaster (R, L, U, D, F, B, R', ...).</w:t>
      </w:r>
    </w:p>
    <w:p w14:paraId="1F019A2D">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Cập nhật mảng trạng thái ma trận Rubik ngay sau khi hoàn thành mỗi lượt xoay 90 độ.</w:t>
      </w:r>
    </w:p>
    <w:p w14:paraId="50D5C66D">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Lập trình tính năng Xáo trộn (Scramble) bằng cách sinh chuỗi ngẫu nhiên các nước đi chuẩn và thực thi tự động.</w:t>
      </w:r>
    </w:p>
    <w:p w14:paraId="7B1C6890">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5: Lập trình tính năng Reset để đưa dữ liệu ma trận và vị trí 3D về trạng thái hoàn chỉnh ban đầu.</w:t>
      </w:r>
    </w:p>
    <w:p w14:paraId="2878C97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Tích hợp Solver (Thư viện giải Rubik)</w:t>
      </w:r>
    </w:p>
    <w:p w14:paraId="5EECE88D">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Bước 1: Lựa chọn thuật toán giải Rubik (Kociemba Two-Phase hoặc </w:t>
      </w:r>
      <w:r>
        <w:rPr>
          <w:rFonts w:hint="default" w:ascii="Times New Roman" w:hAnsi="Times New Roman" w:eastAsia="SimSun" w:cs="Times New Roman"/>
          <w:kern w:val="0"/>
          <w:sz w:val="24"/>
          <w:szCs w:val="24"/>
          <w:lang w:val="vi-VN" w:eastAsia="zh-CN" w:bidi="ar"/>
        </w:rPr>
        <w:t>Cube X dot Net</w:t>
      </w:r>
      <w:r>
        <w:rPr>
          <w:rFonts w:hint="default" w:ascii="Times New Roman" w:hAnsi="Times New Roman" w:eastAsia="SimSun" w:cs="Times New Roman"/>
          <w:kern w:val="0"/>
          <w:sz w:val="24"/>
          <w:szCs w:val="24"/>
          <w:lang w:val="en-US" w:eastAsia="zh-CN" w:bidi="ar"/>
        </w:rPr>
        <w:t>).</w:t>
      </w:r>
    </w:p>
    <w:p w14:paraId="1454A663">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Import thư viện Solver (C# DLL hoặc C# Script thuần) vào dự án Unity.</w:t>
      </w:r>
    </w:p>
    <w:p w14:paraId="55D05081">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Viết hàm chuyển đổi trạng thái ma trận hiện tại của Rubik thành chuỗi ký hiệu đầu vào cho Solver.</w:t>
      </w:r>
    </w:p>
    <w:p w14:paraId="601D6A12">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Nhận chuỗi giải đáp (Solution String, ví dụ: R U R' U') từ Solver.</w:t>
      </w:r>
    </w:p>
    <w:p w14:paraId="33A2D829">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5: Xây dựng bộ Queue (Hàng đợi) để đọc chuỗi giải và tự động thực thi chuỗi động tác xoay 3D từng bước.</w:t>
      </w:r>
    </w:p>
    <w:p w14:paraId="1F5D781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Kiểm thử trong Unity (Testing &amp; Refinement in Unity Editor)</w:t>
      </w:r>
    </w:p>
    <w:p w14:paraId="7369CC42">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1: Kiểm thử thao tác vuốt xoay xem có bị kẹt, nhảy sai góc hay chọn nhầm lớp khối không.</w:t>
      </w:r>
    </w:p>
    <w:p w14:paraId="7C4081D6">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Kiểm thử tính chính xác của Solver với nhiều trạng thái xáo trộn khác nhau.</w:t>
      </w:r>
    </w:p>
    <w:p w14:paraId="123B9672">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Bổ sung hiệu ứng âm thanh (AudioFX khi xoay), đổ bóng (Shadows) và ánh sáng (Lighting).</w:t>
      </w:r>
    </w:p>
    <w:p w14:paraId="0FC11FF2">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Tối ưu hóa Camera (Camera Controls - xoay toàn cảnh khối Rubik, Zoom in/out).</w:t>
      </w:r>
    </w:p>
    <w:p w14:paraId="68720C0F">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5: Kiểm tra hiệu năng (Frame Rate - FPS, Garbage Collection) ngay trên Unity Editor.</w:t>
      </w:r>
    </w:p>
    <w:p w14:paraId="375019D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 Chuẩn bị Android (Android Build Settings)</w:t>
      </w:r>
    </w:p>
    <w:p w14:paraId="50618383">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Bước 1: Chuyển Platform trong Unity sang Android </w:t>
      </w:r>
    </w:p>
    <w:p w14:paraId="5FFE23DC">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Tải và cấu hình đúng phiên bản Android NDK, SDK và JDK trong Unity Preferences.</w:t>
      </w:r>
    </w:p>
    <w:p w14:paraId="4C57E013">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Bước 3: Cấu hình Player Settings: Đặt Package Name, Target API Level </w:t>
      </w:r>
    </w:p>
    <w:p w14:paraId="771E2FAC">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Thiết lập Scripting Backend thành IL2CPP và bật hỗ trợ kiến trúc ARM64.</w:t>
      </w:r>
    </w:p>
    <w:p w14:paraId="23E990FE">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5: Bật tùy chọn Export Project trong cửa sổ Build Settings.</w:t>
      </w:r>
    </w:p>
    <w:p w14:paraId="70CDC44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Export Unity (Export Unity Project as Library)</w:t>
      </w:r>
    </w:p>
    <w:p w14:paraId="1804953F">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1: Tạo một thư mục chứa output export riêng biệt.</w:t>
      </w:r>
    </w:p>
    <w:p w14:paraId="4E2C3962">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Nhấn nút Export trong Unity Build Settings để xuất ra thư mục unityLibrary Android Gradle Project.</w:t>
      </w:r>
    </w:p>
    <w:p w14:paraId="38A5144F">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Kiểm tra các file Gradle (build.gradle, settings.gradle) được sinh ra trong thư mục unityLibrary.</w:t>
      </w:r>
    </w:p>
    <w:p w14:paraId="4487425B">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Chỉnh sửa file build.gradle của unityLibrary nếu có xung đột phiên bản NDK/Gradle với Flutter.</w:t>
      </w:r>
    </w:p>
    <w:p w14:paraId="6F41498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Tạo Flutter (Flutter Project Setup)</w:t>
      </w:r>
    </w:p>
    <w:p w14:paraId="60B3C6BA">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1: Khởi tạo dự án Flutter mới bằng lệnh flutter create rubik_game.</w:t>
      </w:r>
    </w:p>
    <w:p w14:paraId="22114193">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Khai báo package kết nối flutter_unity_widget_2 trong file pubspec.yaml.</w:t>
      </w:r>
    </w:p>
    <w:p w14:paraId="55306FC2">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Khai báo package lưu trữ shared_preferences trong pubspec.yaml.</w:t>
      </w:r>
    </w:p>
    <w:p w14:paraId="29071F5F">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Chạy lệnh flutter pub get để tải các thư viện về dự án.</w:t>
      </w:r>
    </w:p>
    <w:p w14:paraId="446BBE2E">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5: Cấu hình file android/settings.gradle và android/build.gradle của Flutter để liên kết thư mục unityLibrary</w:t>
      </w:r>
    </w:p>
    <w:p w14:paraId="35BBC2B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Tích hợp Unity vào Flutter (Embedding Unity Control)</w:t>
      </w:r>
    </w:p>
    <w:p w14:paraId="34976A89">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1: Copy hoặc liên kết thư mục unityLibrary vào dự án Android của Flutter.</w:t>
      </w:r>
    </w:p>
    <w:p w14:paraId="26882E9F">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2: Khai báo Widget UnityWidget tại màn hình mong muốn trong Flutter.</w:t>
      </w:r>
    </w:p>
    <w:p w14:paraId="6DB5F7EA">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3: Lập trình hàm onUnityCreated để hứng UnityWidgetController.</w:t>
      </w:r>
    </w:p>
    <w:p w14:paraId="2B7A16BC">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Bước 4: Xử lý hiển thị lớp phủ (Overlay) hoặc luồng khởi tạo ngầm Unity để tránh giật lag UI khi load.</w:t>
      </w:r>
    </w:p>
    <w:p w14:paraId="12124C40">
      <w:pPr>
        <w:keepNext w:val="0"/>
        <w:keepLines w:val="0"/>
        <w:pageBreakBefore w:val="0"/>
        <w:widowControl/>
        <w:numPr>
          <w:ilvl w:val="0"/>
          <w:numId w:val="12"/>
        </w:numPr>
        <w:suppressLineNumbers w:val="0"/>
        <w:kinsoku/>
        <w:wordWrap/>
        <w:overflowPunct/>
        <w:topLinePunct w:val="0"/>
        <w:autoSpaceDE/>
        <w:autoSpaceDN/>
        <w:bidi w:val="0"/>
        <w:adjustRightInd/>
        <w:snapToGrid/>
        <w:spacing w:line="360" w:lineRule="auto"/>
        <w:ind w:left="418" w:leftChars="0" w:hanging="309" w:firstLineChars="0"/>
        <w:jc w:val="both"/>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Bước 5: Kiểm thử biên dịch cơ bản ứng dụng </w:t>
      </w:r>
      <w:bookmarkStart w:id="0" w:name="_GoBack"/>
      <w:bookmarkEnd w:id="0"/>
      <w:r>
        <w:rPr>
          <w:rFonts w:hint="default" w:ascii="Times New Roman" w:hAnsi="Times New Roman" w:eastAsia="SimSun" w:cs="Times New Roman"/>
          <w:kern w:val="0"/>
          <w:sz w:val="24"/>
          <w:szCs w:val="24"/>
          <w:lang w:val="en-US" w:eastAsia="zh-CN" w:bidi="ar"/>
        </w:rPr>
        <w:t>Flutter chứa Unity qua flutter run</w:t>
      </w:r>
    </w:p>
    <w:p w14:paraId="5B21F2AD">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LINK DRIVE PROJECT DEMO:</w:t>
      </w:r>
    </w:p>
    <w:p w14:paraId="5DE0F3FD">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https://drive.google.com/file/d/1XulzVecMVW0NWGh_j4sT1yLWe_9KtkRO/view?usp=sharing</w:t>
      </w:r>
    </w:p>
    <w:p w14:paraId="3A9180A0">
      <w:pPr>
        <w:keepNext w:val="0"/>
        <w:keepLines w:val="0"/>
        <w:widowControl/>
        <w:suppressLineNumbers w:val="0"/>
        <w:jc w:val="both"/>
        <w:rPr>
          <w:rFonts w:ascii="SimSun" w:hAnsi="SimSun" w:eastAsia="SimSun" w:cs="SimSun"/>
          <w:kern w:val="0"/>
          <w:sz w:val="24"/>
          <w:szCs w:val="24"/>
          <w:lang w:val="en-US" w:eastAsia="zh-CN" w:bidi="ar"/>
        </w:rPr>
      </w:pPr>
    </w:p>
    <w:p w14:paraId="4ED317A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vi-VN"/>
        </w:rPr>
      </w:pPr>
    </w:p>
    <w:p w14:paraId="18812DC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vi-VN"/>
        </w:rPr>
      </w:pPr>
    </w:p>
    <w:p w14:paraId="2E74A8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p>
    <w:sectPr>
      <w:pgSz w:w="12240" w:h="15840"/>
      <w:pgMar w:top="1134" w:right="1134" w:bottom="1134" w:left="1701" w:header="0" w:footer="302" w:gutter="0"/>
      <w:cols w:space="0" w:num="1"/>
      <w:rtlGutter w:val="0"/>
      <w:docGrid w:linePitch="2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725C35"/>
    <w:multiLevelType w:val="singleLevel"/>
    <w:tmpl w:val="D2725C35"/>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6E77415A"/>
    <w:multiLevelType w:val="singleLevel"/>
    <w:tmpl w:val="6E77415A"/>
    <w:lvl w:ilvl="0" w:tentative="0">
      <w:start w:val="1"/>
      <w:numFmt w:val="bullet"/>
      <w:lvlText w:val="•"/>
      <w:lvlJc w:val="left"/>
      <w:pPr>
        <w:tabs>
          <w:tab w:val="left" w:pos="420"/>
        </w:tabs>
        <w:ind w:left="418" w:leftChars="0" w:hanging="309" w:firstLineChars="0"/>
      </w:pPr>
      <w:rPr>
        <w:rFonts w:hint="default" w:ascii="Arial" w:hAnsi="Arial" w:cs="Arial"/>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4A75E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651FF0"/>
    <w:rsid w:val="0A285B17"/>
    <w:rsid w:val="2D4A75EA"/>
    <w:rsid w:val="415F3C8E"/>
    <w:rsid w:val="5FDF6D39"/>
    <w:rsid w:val="64BB09A5"/>
    <w:rsid w:val="71826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1022</Words>
  <Characters>4344</Characters>
  <Lines>0</Lines>
  <Paragraphs>0</Paragraphs>
  <TotalTime>18</TotalTime>
  <ScaleCrop>false</ScaleCrop>
  <LinksUpToDate>false</LinksUpToDate>
  <CharactersWithSpaces>5308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2026-09-29T15:57:00Z</dcterms:created>
  <dc:creator>Võ Sĩ Cường</dc:creator>
  <cp:lastModifiedBy>Võ Sĩ Cường</cp:lastModifiedBy>
  <dcterms:modified xsi:type="dcterms:W3CDTF">2026-10-01T03:55:37Z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9FDD76F91C634D7EBE29D1847A801520_11</vt:lpwstr>
  </property>
  <property fmtid="{D5CDD505-2E9C-101B-9397-08002B2CF9AE}" pid="4" name="KSOTemplateDocerSaveRecord">
    <vt:lpwstr>eyJoZGlkIjoiZThmNjAzMWJlZjFkMmQwODUwMTJkYzE2ODFiYmFmYTciLCJ1c2VySWQiOiIxMzkyMDcwNjM3NjgwIn0=</vt:lpwstr>
  </property>
</Properties>
</file>